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6C87D" w14:textId="0349A9AA" w:rsidR="008D767E" w:rsidRDefault="008D767E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54F0" w14:paraId="00BF8A16" w14:textId="77777777" w:rsidTr="00EE54F0">
        <w:tc>
          <w:tcPr>
            <w:tcW w:w="8856" w:type="dxa"/>
          </w:tcPr>
          <w:p w14:paraId="29C0FF27" w14:textId="77777777" w:rsidR="00EE54F0" w:rsidRPr="00EE54F0" w:rsidRDefault="00EE54F0" w:rsidP="00EE54F0">
            <w:pPr>
              <w:rPr>
                <w:sz w:val="18"/>
                <w:szCs w:val="18"/>
              </w:rPr>
            </w:pPr>
            <w:proofErr w:type="gramStart"/>
            <w:r w:rsidRPr="00EE54F0">
              <w:rPr>
                <w:sz w:val="18"/>
                <w:szCs w:val="18"/>
              </w:rPr>
              <w:t>Name :</w:t>
            </w:r>
            <w:proofErr w:type="gramEnd"/>
            <w:r w:rsidRPr="00EE54F0">
              <w:rPr>
                <w:sz w:val="18"/>
                <w:szCs w:val="18"/>
              </w:rPr>
              <w:t xml:space="preserve"> Gaurav Shukla</w:t>
            </w:r>
          </w:p>
          <w:p w14:paraId="6C093310" w14:textId="77777777" w:rsidR="00EE54F0" w:rsidRPr="00EE54F0" w:rsidRDefault="00EE54F0" w:rsidP="00EE54F0">
            <w:pPr>
              <w:rPr>
                <w:sz w:val="18"/>
                <w:szCs w:val="18"/>
              </w:rPr>
            </w:pPr>
            <w:r w:rsidRPr="00EE54F0">
              <w:rPr>
                <w:sz w:val="18"/>
                <w:szCs w:val="18"/>
              </w:rPr>
              <w:t>Roll No.: 2420712</w:t>
            </w:r>
          </w:p>
          <w:p w14:paraId="37F8D9FC" w14:textId="77777777" w:rsidR="00EE54F0" w:rsidRPr="00EE54F0" w:rsidRDefault="00EE54F0" w:rsidP="00EE54F0">
            <w:pPr>
              <w:rPr>
                <w:sz w:val="18"/>
                <w:szCs w:val="18"/>
              </w:rPr>
            </w:pPr>
            <w:r w:rsidRPr="00EE54F0">
              <w:rPr>
                <w:sz w:val="18"/>
                <w:szCs w:val="18"/>
              </w:rPr>
              <w:t xml:space="preserve">Course / Branch: </w:t>
            </w:r>
            <w:proofErr w:type="spellStart"/>
            <w:proofErr w:type="gramStart"/>
            <w:r w:rsidRPr="00EE54F0">
              <w:rPr>
                <w:sz w:val="18"/>
                <w:szCs w:val="18"/>
              </w:rPr>
              <w:t>B.Tech</w:t>
            </w:r>
            <w:proofErr w:type="spellEnd"/>
            <w:proofErr w:type="gramEnd"/>
            <w:r w:rsidRPr="00EE54F0">
              <w:rPr>
                <w:sz w:val="18"/>
                <w:szCs w:val="18"/>
              </w:rPr>
              <w:t xml:space="preserve"> (AI &amp; DS)</w:t>
            </w:r>
          </w:p>
          <w:p w14:paraId="60CF650C" w14:textId="77777777" w:rsidR="00EE54F0" w:rsidRPr="00EE54F0" w:rsidRDefault="00EE54F0" w:rsidP="00EE54F0">
            <w:pPr>
              <w:rPr>
                <w:sz w:val="18"/>
                <w:szCs w:val="18"/>
              </w:rPr>
            </w:pPr>
            <w:r w:rsidRPr="00EE54F0">
              <w:rPr>
                <w:sz w:val="18"/>
                <w:szCs w:val="18"/>
              </w:rPr>
              <w:t>Semester: 3rd</w:t>
            </w:r>
          </w:p>
          <w:p w14:paraId="198AE6A8" w14:textId="0F6468A9" w:rsidR="00EE54F0" w:rsidRDefault="00EE54F0" w:rsidP="00EE54F0">
            <w:pPr>
              <w:rPr>
                <w:sz w:val="24"/>
                <w:szCs w:val="24"/>
              </w:rPr>
            </w:pPr>
            <w:r w:rsidRPr="00EE54F0">
              <w:rPr>
                <w:sz w:val="18"/>
                <w:szCs w:val="18"/>
              </w:rPr>
              <w:t>Section: C</w:t>
            </w:r>
          </w:p>
        </w:tc>
      </w:tr>
    </w:tbl>
    <w:p w14:paraId="3929F1E1" w14:textId="77777777" w:rsidR="00EE54F0" w:rsidRDefault="00EE54F0">
      <w:pPr>
        <w:rPr>
          <w:sz w:val="24"/>
          <w:szCs w:val="24"/>
        </w:rPr>
      </w:pPr>
    </w:p>
    <w:p w14:paraId="452627D2" w14:textId="77777777" w:rsidR="008D767E" w:rsidRDefault="00000000">
      <w:pPr>
        <w:pStyle w:val="Heading1"/>
        <w:ind w:firstLineChars="800" w:firstLine="2891"/>
        <w:rPr>
          <w:sz w:val="36"/>
          <w:szCs w:val="36"/>
        </w:rPr>
      </w:pPr>
      <w:r>
        <w:rPr>
          <w:sz w:val="36"/>
          <w:szCs w:val="36"/>
        </w:rPr>
        <w:t>EXPERIMENT NO. 10</w:t>
      </w:r>
    </w:p>
    <w:p w14:paraId="63D276E8" w14:textId="77777777" w:rsidR="008D767E" w:rsidRDefault="008D767E"/>
    <w:p w14:paraId="1C289766" w14:textId="77777777" w:rsidR="008D767E" w:rsidRDefault="008D767E"/>
    <w:p w14:paraId="5C44D3DC" w14:textId="77777777" w:rsidR="008D767E" w:rsidRDefault="00000000">
      <w:pPr>
        <w:pStyle w:val="Heading2"/>
      </w:pPr>
      <w:r>
        <w:t>Aim</w:t>
      </w:r>
    </w:p>
    <w:p w14:paraId="5780746A" w14:textId="77777777" w:rsidR="008D767E" w:rsidRDefault="00000000">
      <w:r>
        <w:t>To develop a C program for performing operations on a Graph of N cities, including:</w:t>
      </w:r>
      <w:r>
        <w:br/>
        <w:t>a) Creation of graph using an adjacency matrix</w:t>
      </w:r>
      <w:r>
        <w:br/>
        <w:t>b) Printing all reachable nodes from a given source node using DFS and BFS.</w:t>
      </w:r>
    </w:p>
    <w:p w14:paraId="75FEEA02" w14:textId="77777777" w:rsidR="008D767E" w:rsidRDefault="00000000">
      <w:pPr>
        <w:pStyle w:val="Heading2"/>
      </w:pPr>
      <w:r>
        <w:t>Objectives</w:t>
      </w:r>
    </w:p>
    <w:p w14:paraId="4F645752" w14:textId="77777777" w:rsidR="008D767E" w:rsidRDefault="00000000">
      <w:r>
        <w:t>- To understand graph representation using adjacency matrix.</w:t>
      </w:r>
      <w:r>
        <w:br/>
        <w:t>- To learn traversal techniques DFS and BFS.</w:t>
      </w:r>
      <w:r>
        <w:br/>
        <w:t>- To identify reachable paths in a directed graph.</w:t>
      </w:r>
      <w:r>
        <w:br/>
        <w:t>- To understand the role of stack and queue in graph traversal.</w:t>
      </w:r>
    </w:p>
    <w:p w14:paraId="5776C3B9" w14:textId="77777777" w:rsidR="008D767E" w:rsidRDefault="00000000">
      <w:pPr>
        <w:pStyle w:val="Heading2"/>
      </w:pPr>
      <w:r>
        <w:t>Prerequisites</w:t>
      </w:r>
    </w:p>
    <w:p w14:paraId="023F6F5F" w14:textId="77777777" w:rsidR="008D767E" w:rsidRDefault="00000000">
      <w:r>
        <w:t>- Basics of C programming.</w:t>
      </w:r>
      <w:r>
        <w:br/>
        <w:t>- Understanding of arrays and functions.</w:t>
      </w:r>
      <w:r>
        <w:br/>
        <w:t>- Knowledge of graph data structure.</w:t>
      </w:r>
    </w:p>
    <w:p w14:paraId="56A036D9" w14:textId="77777777" w:rsidR="008D767E" w:rsidRDefault="00000000">
      <w:pPr>
        <w:pStyle w:val="Heading2"/>
      </w:pPr>
      <w:r>
        <w:t>Apparatus / Tools Required</w:t>
      </w:r>
    </w:p>
    <w:p w14:paraId="5B650A89" w14:textId="77777777" w:rsidR="008D767E" w:rsidRDefault="00000000">
      <w:r>
        <w:t>- Computer System</w:t>
      </w:r>
      <w:r>
        <w:br/>
        <w:t>- GCC / Turbo C / CodeBlocks / Online C Compiler</w:t>
      </w:r>
    </w:p>
    <w:p w14:paraId="4E52033C" w14:textId="77777777" w:rsidR="008D767E" w:rsidRDefault="00000000">
      <w:pPr>
        <w:pStyle w:val="Heading2"/>
      </w:pPr>
      <w:r>
        <w:t>PART (A): Create Graph Using Adjacency Matrix</w:t>
      </w:r>
    </w:p>
    <w:p w14:paraId="3B52E9FE" w14:textId="77777777" w:rsidR="008D767E" w:rsidRDefault="00000000">
      <w:pPr>
        <w:pStyle w:val="Heading3"/>
      </w:pPr>
      <w:r>
        <w:t>Theory &amp; Application</w:t>
      </w:r>
    </w:p>
    <w:p w14:paraId="76E77CE7" w14:textId="77777777" w:rsidR="008D767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704FE" wp14:editId="44A759EB">
                <wp:simplePos x="0" y="0"/>
                <wp:positionH relativeFrom="column">
                  <wp:posOffset>4208780</wp:posOffset>
                </wp:positionH>
                <wp:positionV relativeFrom="paragraph">
                  <wp:posOffset>563880</wp:posOffset>
                </wp:positionV>
                <wp:extent cx="1344295" cy="1312545"/>
                <wp:effectExtent l="12700" t="12700" r="14605" b="27305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1780" y="8691245"/>
                          <a:ext cx="1344295" cy="1312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9DAC928" w14:textId="77777777" w:rsidR="008D767E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3DC7811A" wp14:editId="616C77A4">
                                  <wp:extent cx="1077931" cy="1085215"/>
                                  <wp:effectExtent l="0" t="0" r="8255" b="63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7931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704FE" id="Rectangles 1" o:spid="_x0000_s1026" style="position:absolute;margin-left:331.4pt;margin-top:44.4pt;width:105.85pt;height:10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" filled="f" strokecolor="black [3213]" strokeweight="2pt">
                <v:textbox>
                  <w:txbxContent>
                    <w:p w14:paraId="19DAC928" w14:textId="77777777" w:rsidR="008D767E" w:rsidRDefault="000000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3DC7811A" wp14:editId="616C77A4">
                            <wp:extent cx="1077931" cy="1085215"/>
                            <wp:effectExtent l="0" t="0" r="8255" b="63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7931" cy="10852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t>A Graph is a collection of vertices (cities) and edges (connections). Graphs can be represented using an Adjacency Matrix, where each cell indicates whether a direct connection exists between nodes.</w:t>
      </w:r>
    </w:p>
    <w:p w14:paraId="29AF9CA3" w14:textId="77777777" w:rsidR="008D767E" w:rsidRDefault="00000000">
      <w:pPr>
        <w:pStyle w:val="Heading3"/>
      </w:pPr>
      <w:r>
        <w:lastRenderedPageBreak/>
        <w:t>Algorithm (Part A)</w:t>
      </w:r>
    </w:p>
    <w:p w14:paraId="5118D049" w14:textId="77777777" w:rsidR="008D767E" w:rsidRDefault="00000000">
      <w:r>
        <w:t>1. Input number of cities (nodes).</w:t>
      </w:r>
      <w:r>
        <w:br/>
        <w:t>2. Create a matrix of size N x N.</w:t>
      </w:r>
      <w:r>
        <w:br/>
        <w:t>3. Input values (0 or 1) representing edges.</w:t>
      </w:r>
      <w:r>
        <w:br/>
        <w:t>4. Display the matrix.</w:t>
      </w:r>
    </w:p>
    <w:p w14:paraId="3FFB6DC4" w14:textId="77777777" w:rsidR="008D767E" w:rsidRDefault="00000000">
      <w:pPr>
        <w:pStyle w:val="Heading3"/>
      </w:pPr>
      <w:r>
        <w:t>Program Code (Part A)</w:t>
      </w:r>
    </w:p>
    <w:p w14:paraId="2BAECB9A" w14:textId="77777777" w:rsidR="008D767E" w:rsidRDefault="00000000">
      <w:r>
        <w:br/>
        <w:t>#include &lt;stdio.h&gt;</w:t>
      </w:r>
      <w:r>
        <w:br/>
      </w:r>
      <w:r>
        <w:br/>
        <w:t>int main() {</w:t>
      </w:r>
      <w:r>
        <w:br/>
        <w:t xml:space="preserve">    int n, i, j;</w:t>
      </w:r>
      <w:r>
        <w:br/>
        <w:t xml:space="preserve">    printf("Enter number of cities (nodes): ");</w:t>
      </w:r>
      <w:r>
        <w:br/>
        <w:t xml:space="preserve">    scanf("%d", &amp;n);</w:t>
      </w:r>
      <w:r>
        <w:br/>
      </w:r>
      <w:r>
        <w:br/>
        <w:t xml:space="preserve">    int graph[n][n];</w:t>
      </w:r>
      <w:r>
        <w:br/>
      </w:r>
      <w:r>
        <w:br/>
        <w:t xml:space="preserve">    printf("Enter adjacency matrix (0/1) for the graph:\n");</w:t>
      </w:r>
      <w:r>
        <w:br/>
        <w:t xml:space="preserve">    for(i = 0; i &lt; n; i++){</w:t>
      </w:r>
      <w:r>
        <w:br/>
        <w:t xml:space="preserve">        for(j = 0; j &lt; n; j++){</w:t>
      </w:r>
      <w:r>
        <w:br/>
        <w:t xml:space="preserve">            scanf("%d", &amp;graph[i][j]);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printf("\nAdjacency Matrix:\n");</w:t>
      </w:r>
      <w:r>
        <w:br/>
        <w:t xml:space="preserve">    for(i = 0; i &lt; n; i++){</w:t>
      </w:r>
      <w:r>
        <w:br/>
        <w:t xml:space="preserve">        for(j = 0; j &lt; n; j++){</w:t>
      </w:r>
      <w:r>
        <w:br/>
        <w:t xml:space="preserve">            printf("%d ", graph[i][j]);</w:t>
      </w:r>
      <w:r>
        <w:br/>
        <w:t xml:space="preserve">        }</w:t>
      </w:r>
      <w:r>
        <w:br/>
        <w:t xml:space="preserve">        printf("\n");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  <w:r>
        <w:br/>
      </w:r>
    </w:p>
    <w:p w14:paraId="6BC58CCA" w14:textId="77777777" w:rsidR="008D767E" w:rsidRDefault="00000000">
      <w:pPr>
        <w:pStyle w:val="Heading2"/>
      </w:pPr>
      <w:r>
        <w:t>PART (B): Display Reachable Nodes Using DFS and BFS</w:t>
      </w:r>
    </w:p>
    <w:p w14:paraId="14B703EB" w14:textId="77777777" w:rsidR="008D767E" w:rsidRDefault="00000000">
      <w:pPr>
        <w:pStyle w:val="Heading3"/>
      </w:pPr>
      <w:r>
        <w:t>Algorithm (DFS &amp; BFS)</w:t>
      </w:r>
    </w:p>
    <w:p w14:paraId="4C1DFC74" w14:textId="77777777" w:rsidR="008D767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315773" wp14:editId="76F4B0C3">
                <wp:simplePos x="0" y="0"/>
                <wp:positionH relativeFrom="column">
                  <wp:posOffset>4759325</wp:posOffset>
                </wp:positionH>
                <wp:positionV relativeFrom="paragraph">
                  <wp:posOffset>638810</wp:posOffset>
                </wp:positionV>
                <wp:extent cx="1354455" cy="1153795"/>
                <wp:effectExtent l="12700" t="12700" r="23495" b="1460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02325" y="8780780"/>
                          <a:ext cx="1354455" cy="11537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4AF5407" w14:textId="77777777" w:rsidR="008D767E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758583EA" wp14:editId="65B1E4A0">
                                  <wp:extent cx="984582" cy="991235"/>
                                  <wp:effectExtent l="0" t="0" r="635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4582" cy="9912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15773" id="Rectangles 3" o:spid="_x0000_s1027" style="position:absolute;margin-left:374.75pt;margin-top:50.3pt;width:106.65pt;height:90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" filled="f" strokecolor="black [3213]" strokeweight="2pt">
                <v:textbox>
                  <w:txbxContent>
                    <w:p w14:paraId="04AF5407" w14:textId="77777777" w:rsidR="008D767E" w:rsidRDefault="000000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758583EA" wp14:editId="65B1E4A0">
                            <wp:extent cx="984582" cy="991235"/>
                            <wp:effectExtent l="0" t="0" r="635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84582" cy="9912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t>DFS:</w:t>
      </w:r>
      <w:r>
        <w:br/>
        <w:t>1. Start from source node.</w:t>
      </w:r>
      <w:r>
        <w:br/>
        <w:t>2. Mark node as visited.</w:t>
      </w:r>
      <w:r>
        <w:br/>
        <w:t>3. Recursively visit all connected unvisited nodes.</w:t>
      </w:r>
      <w:r>
        <w:br/>
      </w:r>
      <w:r>
        <w:br/>
      </w:r>
      <w:r>
        <w:lastRenderedPageBreak/>
        <w:t>BFS:</w:t>
      </w:r>
      <w:r>
        <w:br/>
        <w:t>1. Insert start node into queue.</w:t>
      </w:r>
      <w:r>
        <w:br/>
        <w:t>2. Visit and mark it.</w:t>
      </w:r>
      <w:r>
        <w:br/>
        <w:t>3. Insert all unvisited neighbors into queue.</w:t>
      </w:r>
      <w:r>
        <w:br/>
        <w:t>4. Continue until queue is empty.</w:t>
      </w:r>
    </w:p>
    <w:p w14:paraId="356ABCD1" w14:textId="77777777" w:rsidR="008D767E" w:rsidRDefault="00000000">
      <w:pPr>
        <w:pStyle w:val="Heading3"/>
      </w:pPr>
      <w:r>
        <w:t>Program Code (Part B)</w:t>
      </w:r>
    </w:p>
    <w:p w14:paraId="74B42711" w14:textId="77777777" w:rsidR="00EE54F0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2E2ED0" wp14:editId="1AC6B2B6">
                <wp:simplePos x="0" y="0"/>
                <wp:positionH relativeFrom="column">
                  <wp:posOffset>4462780</wp:posOffset>
                </wp:positionH>
                <wp:positionV relativeFrom="paragraph">
                  <wp:posOffset>6595110</wp:posOffset>
                </wp:positionV>
                <wp:extent cx="1322705" cy="1227455"/>
                <wp:effectExtent l="12700" t="12700" r="17145" b="17145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5780" y="8773795"/>
                          <a:ext cx="1322705" cy="12274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3E8C91C" w14:textId="77777777" w:rsidR="008D767E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32CFAF0A" wp14:editId="2F18C7B7">
                                  <wp:extent cx="956830" cy="963295"/>
                                  <wp:effectExtent l="0" t="0" r="0" b="8255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6830" cy="9632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2E2ED0" id="Rectangles 5" o:spid="_x0000_s1028" style="position:absolute;margin-left:351.4pt;margin-top:519.3pt;width:104.15pt;height:9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" filled="f" strokecolor="black [3213]" strokeweight="2pt">
                <v:textbox>
                  <w:txbxContent>
                    <w:p w14:paraId="43E8C91C" w14:textId="77777777" w:rsidR="008D767E" w:rsidRDefault="000000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32CFAF0A" wp14:editId="2F18C7B7">
                            <wp:extent cx="956830" cy="963295"/>
                            <wp:effectExtent l="0" t="0" r="0" b="8255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Picture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6830" cy="9632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E54F0" w14:paraId="44DEDCB0" w14:textId="77777777" w:rsidTr="00EE54F0">
        <w:tc>
          <w:tcPr>
            <w:tcW w:w="8856" w:type="dxa"/>
          </w:tcPr>
          <w:p w14:paraId="771D94B5" w14:textId="3FAADB44" w:rsidR="00EE54F0" w:rsidRDefault="00EE54F0"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  <w:r>
              <w:br/>
            </w:r>
            <w:r>
              <w:br/>
              <w:t>int graph[20][20], visited[20], queue[20];</w:t>
            </w:r>
            <w:r>
              <w:br/>
              <w:t>int n, front = 0, rear = 0;</w:t>
            </w:r>
            <w:r>
              <w:br/>
            </w:r>
            <w:r>
              <w:br/>
              <w:t>void DFS(int v){</w:t>
            </w:r>
            <w:r>
              <w:br/>
              <w:t xml:space="preserve">    int </w:t>
            </w:r>
            <w:proofErr w:type="spellStart"/>
            <w:r>
              <w:t>i</w:t>
            </w:r>
            <w:proofErr w:type="spellEnd"/>
            <w:r>
              <w:t>;</w:t>
            </w:r>
            <w:r>
              <w:br/>
              <w:t xml:space="preserve">    visited[v] = 1;</w:t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("%d ", v);</w:t>
            </w:r>
            <w:r>
              <w:br/>
              <w:t xml:space="preserve">    for(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++){</w:t>
            </w:r>
            <w:r>
              <w:br/>
              <w:t xml:space="preserve">        if(graph[v][</w:t>
            </w:r>
            <w:proofErr w:type="spellStart"/>
            <w:r>
              <w:t>i</w:t>
            </w:r>
            <w:proofErr w:type="spellEnd"/>
            <w:r>
              <w:t>] == 1 &amp;&amp; !visited[</w:t>
            </w:r>
            <w:proofErr w:type="spellStart"/>
            <w:r>
              <w:t>i</w:t>
            </w:r>
            <w:proofErr w:type="spellEnd"/>
            <w:r>
              <w:t>])</w:t>
            </w:r>
            <w:r>
              <w:br/>
              <w:t xml:space="preserve">            DFS(</w:t>
            </w:r>
            <w:proofErr w:type="spellStart"/>
            <w:r>
              <w:t>i</w:t>
            </w:r>
            <w:proofErr w:type="spellEnd"/>
            <w:r>
              <w:t>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void BFS(int v){</w:t>
            </w:r>
            <w:r>
              <w:br/>
              <w:t xml:space="preserve">    int </w:t>
            </w:r>
            <w:proofErr w:type="spellStart"/>
            <w:r>
              <w:t>i</w:t>
            </w:r>
            <w:proofErr w:type="spellEnd"/>
            <w:r>
              <w:t>;</w:t>
            </w:r>
            <w:r>
              <w:br/>
              <w:t xml:space="preserve">    visited[v] = 1;</w:t>
            </w:r>
            <w:r>
              <w:br/>
              <w:t xml:space="preserve">    queue[rear++] = v;</w:t>
            </w:r>
            <w:r>
              <w:br/>
            </w:r>
            <w:r>
              <w:br/>
              <w:t xml:space="preserve">    while(front &lt; rear){</w:t>
            </w:r>
            <w:r>
              <w:br/>
              <w:t xml:space="preserve">        v = queue[front++];</w:t>
            </w:r>
            <w:r>
              <w:br/>
              <w:t xml:space="preserve">        </w:t>
            </w:r>
            <w:proofErr w:type="spellStart"/>
            <w:r>
              <w:t>printf</w:t>
            </w:r>
            <w:proofErr w:type="spellEnd"/>
            <w:r>
              <w:t>("%d ", v);</w:t>
            </w:r>
            <w:r>
              <w:br/>
            </w:r>
            <w:r>
              <w:br/>
              <w:t xml:space="preserve">        for(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++){</w:t>
            </w:r>
            <w:r>
              <w:br/>
              <w:t xml:space="preserve">            if(graph[v][</w:t>
            </w:r>
            <w:proofErr w:type="spellStart"/>
            <w:r>
              <w:t>i</w:t>
            </w:r>
            <w:proofErr w:type="spellEnd"/>
            <w:r>
              <w:t>] == 1 &amp;&amp; !visited[</w:t>
            </w:r>
            <w:proofErr w:type="spellStart"/>
            <w:r>
              <w:t>i</w:t>
            </w:r>
            <w:proofErr w:type="spellEnd"/>
            <w:r>
              <w:t>]){</w:t>
            </w:r>
            <w:r>
              <w:br/>
              <w:t xml:space="preserve">                queue[rear++] = </w:t>
            </w:r>
            <w:proofErr w:type="spellStart"/>
            <w:r>
              <w:t>i</w:t>
            </w:r>
            <w:proofErr w:type="spellEnd"/>
            <w:r>
              <w:t>;</w:t>
            </w:r>
            <w:r>
              <w:br/>
              <w:t xml:space="preserve">                visited[</w:t>
            </w:r>
            <w:proofErr w:type="spellStart"/>
            <w:r>
              <w:t>i</w:t>
            </w:r>
            <w:proofErr w:type="spellEnd"/>
            <w:r>
              <w:t>] = 1;</w:t>
            </w:r>
            <w:r>
              <w:br/>
              <w:t xml:space="preserve">            }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int main(){</w:t>
            </w:r>
            <w:r>
              <w:br/>
            </w:r>
            <w:r>
              <w:lastRenderedPageBreak/>
              <w:t xml:space="preserve">    int </w:t>
            </w:r>
            <w:proofErr w:type="spellStart"/>
            <w:r>
              <w:t>i</w:t>
            </w:r>
            <w:proofErr w:type="spellEnd"/>
            <w:r>
              <w:t>, j, start;</w:t>
            </w:r>
            <w:r>
              <w:br/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("Enter number of cities: ");</w:t>
            </w:r>
            <w:r>
              <w:br/>
              <w:t xml:space="preserve">    </w:t>
            </w:r>
            <w:proofErr w:type="spellStart"/>
            <w:r>
              <w:t>scanf</w:t>
            </w:r>
            <w:proofErr w:type="spellEnd"/>
            <w:r>
              <w:t>("%d", &amp;n);</w:t>
            </w:r>
            <w:r>
              <w:br/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("Enter adjacency matrix:\n");</w:t>
            </w:r>
            <w:r>
              <w:br/>
              <w:t xml:space="preserve">    for(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++){</w:t>
            </w:r>
            <w:r>
              <w:br/>
              <w:t xml:space="preserve">        for(j = 0; j &lt; n; </w:t>
            </w:r>
            <w:proofErr w:type="spellStart"/>
            <w:r>
              <w:t>j++</w:t>
            </w:r>
            <w:proofErr w:type="spellEnd"/>
            <w:r>
              <w:t>){</w:t>
            </w:r>
            <w:r>
              <w:br/>
              <w:t xml:space="preserve">            </w:t>
            </w:r>
            <w:proofErr w:type="spellStart"/>
            <w:r>
              <w:t>scanf</w:t>
            </w:r>
            <w:proofErr w:type="spellEnd"/>
            <w:r>
              <w:t>("%d", &amp;graph[</w:t>
            </w:r>
            <w:proofErr w:type="spellStart"/>
            <w:r>
              <w:t>i</w:t>
            </w:r>
            <w:proofErr w:type="spellEnd"/>
            <w:r>
              <w:t>][j]);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("Enter starting node: ");</w:t>
            </w:r>
            <w:r>
              <w:br/>
              <w:t xml:space="preserve">    </w:t>
            </w:r>
            <w:proofErr w:type="spellStart"/>
            <w:r>
              <w:t>scanf</w:t>
            </w:r>
            <w:proofErr w:type="spellEnd"/>
            <w:r>
              <w:t>("%d", &amp;start);</w:t>
            </w:r>
            <w:r>
              <w:br/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nNodes</w:t>
            </w:r>
            <w:proofErr w:type="spellEnd"/>
            <w:r>
              <w:t xml:space="preserve"> reachable using DFS: ");</w:t>
            </w:r>
            <w:r>
              <w:br/>
              <w:t xml:space="preserve">    for(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 visited[</w:t>
            </w:r>
            <w:proofErr w:type="spellStart"/>
            <w:r>
              <w:t>i</w:t>
            </w:r>
            <w:proofErr w:type="spellEnd"/>
            <w:r>
              <w:t>] = 0;</w:t>
            </w:r>
            <w:r>
              <w:br/>
              <w:t xml:space="preserve">    DFS(start);</w:t>
            </w:r>
            <w:r>
              <w:br/>
            </w:r>
            <w:r>
              <w:br/>
              <w:t xml:space="preserve">    </w:t>
            </w:r>
            <w:proofErr w:type="spellStart"/>
            <w:r>
              <w:t>printf</w:t>
            </w:r>
            <w:proofErr w:type="spellEnd"/>
            <w:r>
              <w:t>("\</w:t>
            </w:r>
            <w:proofErr w:type="spellStart"/>
            <w:r>
              <w:t>nNodes</w:t>
            </w:r>
            <w:proofErr w:type="spellEnd"/>
            <w:r>
              <w:t xml:space="preserve"> reachable using BFS: ");</w:t>
            </w:r>
            <w:r>
              <w:br/>
              <w:t xml:space="preserve">    for(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>++) visited[</w:t>
            </w:r>
            <w:proofErr w:type="spellStart"/>
            <w:r>
              <w:t>i</w:t>
            </w:r>
            <w:proofErr w:type="spellEnd"/>
            <w:r>
              <w:t>] = 0;</w:t>
            </w:r>
            <w:r>
              <w:br/>
              <w:t xml:space="preserve">    BFS(start);</w:t>
            </w:r>
            <w:r>
              <w:br/>
            </w:r>
            <w:r>
              <w:br/>
              <w:t xml:space="preserve">    return 0;</w:t>
            </w:r>
            <w:r>
              <w:br/>
              <w:t>}</w:t>
            </w:r>
            <w:r>
              <w:br/>
            </w:r>
          </w:p>
        </w:tc>
      </w:tr>
    </w:tbl>
    <w:p w14:paraId="5ADA6D20" w14:textId="27AB60FA" w:rsidR="008D767E" w:rsidRDefault="008D767E"/>
    <w:p w14:paraId="08993E3E" w14:textId="77777777" w:rsidR="008D767E" w:rsidRDefault="00000000">
      <w:pPr>
        <w:pStyle w:val="Heading2"/>
      </w:pPr>
      <w:r>
        <w:t>Sample Output</w:t>
      </w:r>
    </w:p>
    <w:p w14:paraId="79F58D49" w14:textId="77777777" w:rsidR="008D767E" w:rsidRDefault="00000000">
      <w:r>
        <w:t>Enter number of cities: 4</w:t>
      </w:r>
      <w:r>
        <w:br/>
        <w:t>Enter adjacency matrix:</w:t>
      </w:r>
      <w:r>
        <w:br/>
        <w:t>0 1 1 0</w:t>
      </w:r>
      <w:r>
        <w:br/>
        <w:t>0 0 1 1</w:t>
      </w:r>
      <w:r>
        <w:br/>
        <w:t>0 0 0 1</w:t>
      </w:r>
      <w:r>
        <w:br/>
        <w:t>0 0 0 0</w:t>
      </w:r>
      <w:r>
        <w:br/>
        <w:t>Enter starting node: 0</w:t>
      </w:r>
      <w:r>
        <w:br/>
      </w:r>
      <w:r>
        <w:br/>
        <w:t>Nodes reachable using DFS: 0 1 2 3</w:t>
      </w:r>
      <w:r>
        <w:br/>
        <w:t>Nodes reachable using BFS: 0 1 2 3</w:t>
      </w:r>
    </w:p>
    <w:p w14:paraId="5C3A35A2" w14:textId="77777777" w:rsidR="008D767E" w:rsidRDefault="00000000">
      <w:pPr>
        <w:pStyle w:val="Heading2"/>
      </w:pPr>
      <w:r>
        <w:lastRenderedPageBreak/>
        <w:t>Source of Error</w:t>
      </w:r>
    </w:p>
    <w:p w14:paraId="40287B77" w14:textId="77777777" w:rsidR="008D767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C2BF17" wp14:editId="7129C06D">
                <wp:simplePos x="0" y="0"/>
                <wp:positionH relativeFrom="column">
                  <wp:posOffset>4578985</wp:posOffset>
                </wp:positionH>
                <wp:positionV relativeFrom="paragraph">
                  <wp:posOffset>563245</wp:posOffset>
                </wp:positionV>
                <wp:extent cx="1492885" cy="1206500"/>
                <wp:effectExtent l="12700" t="12700" r="18415" b="1905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21985" y="8598535"/>
                          <a:ext cx="1492885" cy="1206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2BB206" w14:textId="77777777" w:rsidR="008D767E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566AC232" wp14:editId="7580BD29">
                                  <wp:extent cx="1079824" cy="1087120"/>
                                  <wp:effectExtent l="0" t="0" r="635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9824" cy="1087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2BF17" id="Rectangles 7" o:spid="_x0000_s1029" style="position:absolute;margin-left:360.55pt;margin-top:44.35pt;width:117.55pt;height: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" filled="f" strokecolor="black [3213]" strokeweight="2pt">
                <v:textbox>
                  <w:txbxContent>
                    <w:p w14:paraId="1D2BB206" w14:textId="77777777" w:rsidR="008D767E" w:rsidRDefault="000000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566AC232" wp14:editId="7580BD29">
                            <wp:extent cx="1079824" cy="1087120"/>
                            <wp:effectExtent l="0" t="0" r="635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9824" cy="1087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t>- Incorrect adjacency input.</w:t>
      </w:r>
      <w:r>
        <w:br/>
        <w:t>- Not resetting visited array.</w:t>
      </w:r>
      <w:r>
        <w:br/>
        <w:t>- Wrong starting node given.</w:t>
      </w:r>
    </w:p>
    <w:p w14:paraId="6C15687B" w14:textId="77777777" w:rsidR="008D767E" w:rsidRDefault="00000000">
      <w:pPr>
        <w:pStyle w:val="Heading2"/>
      </w:pPr>
      <w:r>
        <w:t>Result</w:t>
      </w:r>
    </w:p>
    <w:p w14:paraId="0C56383D" w14:textId="77777777" w:rsidR="008D767E" w:rsidRDefault="00000000">
      <w:r>
        <w:t>Graph was successfully created and nodes reachable from a given source node were displayed using DFS and BFS.</w:t>
      </w:r>
    </w:p>
    <w:p w14:paraId="62B831E2" w14:textId="77777777" w:rsidR="008D767E" w:rsidRDefault="00000000">
      <w:pPr>
        <w:pStyle w:val="Heading2"/>
      </w:pPr>
      <w:r>
        <w:t>Conclusion</w:t>
      </w:r>
    </w:p>
    <w:p w14:paraId="4F5E8E02" w14:textId="77777777" w:rsidR="008D767E" w:rsidRDefault="00000000">
      <w:r>
        <w:t>This experiment demonstrates graph representation and traversal techniques used to determine connectivity between nodes.</w:t>
      </w:r>
    </w:p>
    <w:p w14:paraId="797AB392" w14:textId="77777777" w:rsidR="008D767E" w:rsidRDefault="00000000">
      <w:pPr>
        <w:pStyle w:val="Heading2"/>
      </w:pPr>
      <w:r>
        <w:t>Viva Questions</w:t>
      </w:r>
    </w:p>
    <w:p w14:paraId="7347E7DD" w14:textId="77777777" w:rsidR="008D767E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C80517" wp14:editId="397827FC">
                <wp:simplePos x="0" y="0"/>
                <wp:positionH relativeFrom="column">
                  <wp:posOffset>-140970</wp:posOffset>
                </wp:positionH>
                <wp:positionV relativeFrom="paragraph">
                  <wp:posOffset>4199255</wp:posOffset>
                </wp:positionV>
                <wp:extent cx="1376045" cy="1094105"/>
                <wp:effectExtent l="12700" t="12700" r="20955" b="17145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2030" y="6816090"/>
                          <a:ext cx="1376045" cy="109410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CB04840" w14:textId="77777777" w:rsidR="008D767E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5F7EE2AE" wp14:editId="7DC576EC">
                                  <wp:extent cx="970706" cy="977265"/>
                                  <wp:effectExtent l="0" t="0" r="127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Picture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70706" cy="9772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C80517" id="Rectangles 9" o:spid="_x0000_s1030" style="position:absolute;margin-left:-11.1pt;margin-top:330.65pt;width:108.35pt;height:86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" filled="f" strokecolor="black [3213]" strokeweight="2pt">
                <v:textbox>
                  <w:txbxContent>
                    <w:p w14:paraId="6CB04840" w14:textId="77777777" w:rsidR="008D767E" w:rsidRDefault="000000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5F7EE2AE" wp14:editId="7DC576EC">
                            <wp:extent cx="970706" cy="977265"/>
                            <wp:effectExtent l="0" t="0" r="127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Picture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70706" cy="9772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t>1. What is a graph?</w:t>
      </w:r>
      <w:r>
        <w:br/>
        <w:t>2. Define adjacency matrix.</w:t>
      </w:r>
      <w:r>
        <w:br/>
        <w:t>3. Difference between DFS and BFS?</w:t>
      </w:r>
      <w:r>
        <w:br/>
        <w:t>4. Which data structure is used in BFS?</w:t>
      </w:r>
      <w:r>
        <w:br/>
      </w:r>
    </w:p>
    <w:sectPr w:rsidR="008D767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DD3FD" w14:textId="77777777" w:rsidR="00F26140" w:rsidRDefault="00F26140">
      <w:pPr>
        <w:spacing w:line="240" w:lineRule="auto"/>
      </w:pPr>
      <w:r>
        <w:separator/>
      </w:r>
    </w:p>
  </w:endnote>
  <w:endnote w:type="continuationSeparator" w:id="0">
    <w:p w14:paraId="46585FD5" w14:textId="77777777" w:rsidR="00F26140" w:rsidRDefault="00F261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3367" w14:textId="77777777" w:rsidR="00F26140" w:rsidRDefault="00F26140">
      <w:pPr>
        <w:spacing w:after="0"/>
      </w:pPr>
      <w:r>
        <w:separator/>
      </w:r>
    </w:p>
  </w:footnote>
  <w:footnote w:type="continuationSeparator" w:id="0">
    <w:p w14:paraId="7EDAE11E" w14:textId="77777777" w:rsidR="00F26140" w:rsidRDefault="00F261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73905834">
    <w:abstractNumId w:val="5"/>
  </w:num>
  <w:num w:numId="2" w16cid:durableId="1266500093">
    <w:abstractNumId w:val="3"/>
  </w:num>
  <w:num w:numId="3" w16cid:durableId="778648968">
    <w:abstractNumId w:val="2"/>
  </w:num>
  <w:num w:numId="4" w16cid:durableId="1059281614">
    <w:abstractNumId w:val="4"/>
  </w:num>
  <w:num w:numId="5" w16cid:durableId="425541536">
    <w:abstractNumId w:val="1"/>
  </w:num>
  <w:num w:numId="6" w16cid:durableId="1656226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D767E"/>
    <w:rsid w:val="00AA1D8D"/>
    <w:rsid w:val="00B07FE0"/>
    <w:rsid w:val="00B47730"/>
    <w:rsid w:val="00CB0664"/>
    <w:rsid w:val="00EE54F0"/>
    <w:rsid w:val="00F26140"/>
    <w:rsid w:val="00FC693F"/>
    <w:rsid w:val="6182751E"/>
    <w:rsid w:val="6A14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621F3AC"/>
  <w14:defaultImageDpi w14:val="300"/>
  <w15:docId w15:val="{52B04EFB-7CAD-467B-BBD7-3858DC51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Gaurav Shukla</cp:lastModifiedBy>
  <cp:revision>2</cp:revision>
  <dcterms:created xsi:type="dcterms:W3CDTF">2025-11-09T13:07:00Z</dcterms:created>
  <dcterms:modified xsi:type="dcterms:W3CDTF">2025-11-09T13:07:00Z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2699D49553C944F286E6941C65BF3689_13</vt:lpwstr>
  </property>
</Properties>
</file>