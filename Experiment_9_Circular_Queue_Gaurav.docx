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F0947" w14:textId="389559D5" w:rsidR="00FC6F17" w:rsidRDefault="00FC6F17">
      <w:pPr>
        <w:rPr>
          <w:color w:val="000000" w:themeColor="text1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FC6F17" w14:paraId="63F71C01" w14:textId="77777777" w:rsidTr="00FC6F17">
        <w:tc>
          <w:tcPr>
            <w:tcW w:w="8856" w:type="dxa"/>
          </w:tcPr>
          <w:p w14:paraId="54A405B0" w14:textId="4928E55B" w:rsidR="00FC6F17" w:rsidRPr="00FC6F17" w:rsidRDefault="00FC6F17" w:rsidP="00FC6F17">
            <w:pPr>
              <w:rPr>
                <w:color w:val="000000" w:themeColor="text1"/>
                <w:sz w:val="20"/>
                <w:szCs w:val="20"/>
              </w:rPr>
            </w:pPr>
            <w:r w:rsidRPr="00FC6F17">
              <w:rPr>
                <w:color w:val="000000" w:themeColor="text1"/>
                <w:sz w:val="20"/>
                <w:szCs w:val="20"/>
              </w:rPr>
              <w:t>Name: Gaurav Shukla</w:t>
            </w:r>
            <w:r>
              <w:rPr>
                <w:color w:val="000000" w:themeColor="text1"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      </w:t>
            </w:r>
          </w:p>
          <w:p w14:paraId="337B0B74" w14:textId="01698169" w:rsidR="00FC6F17" w:rsidRPr="00FC6F17" w:rsidRDefault="00FC6F17" w:rsidP="00FC6F17">
            <w:pPr>
              <w:rPr>
                <w:color w:val="000000" w:themeColor="text1"/>
                <w:sz w:val="20"/>
                <w:szCs w:val="20"/>
              </w:rPr>
            </w:pPr>
            <w:r w:rsidRPr="00FC6F17">
              <w:rPr>
                <w:color w:val="000000" w:themeColor="text1"/>
                <w:sz w:val="20"/>
                <w:szCs w:val="20"/>
              </w:rPr>
              <w:t>Roll No.: 2420712</w:t>
            </w:r>
            <w:r>
              <w:rPr>
                <w:color w:val="000000" w:themeColor="text1"/>
                <w:sz w:val="20"/>
                <w:szCs w:val="20"/>
              </w:rPr>
              <w:t xml:space="preserve">                                                                  </w:t>
            </w:r>
          </w:p>
          <w:p w14:paraId="2CB68712" w14:textId="77777777" w:rsidR="00FC6F17" w:rsidRPr="00FC6F17" w:rsidRDefault="00FC6F17" w:rsidP="00FC6F17">
            <w:pPr>
              <w:rPr>
                <w:color w:val="000000" w:themeColor="text1"/>
                <w:sz w:val="20"/>
                <w:szCs w:val="20"/>
              </w:rPr>
            </w:pPr>
            <w:r w:rsidRPr="00FC6F17">
              <w:rPr>
                <w:color w:val="000000" w:themeColor="text1"/>
                <w:sz w:val="20"/>
                <w:szCs w:val="20"/>
              </w:rPr>
              <w:t xml:space="preserve">Course / Branch: </w:t>
            </w:r>
            <w:proofErr w:type="spellStart"/>
            <w:proofErr w:type="gramStart"/>
            <w:r w:rsidRPr="00FC6F17">
              <w:rPr>
                <w:color w:val="000000" w:themeColor="text1"/>
                <w:sz w:val="20"/>
                <w:szCs w:val="20"/>
              </w:rPr>
              <w:t>B.Tech</w:t>
            </w:r>
            <w:proofErr w:type="spellEnd"/>
            <w:proofErr w:type="gramEnd"/>
            <w:r w:rsidRPr="00FC6F17">
              <w:rPr>
                <w:color w:val="000000" w:themeColor="text1"/>
                <w:sz w:val="20"/>
                <w:szCs w:val="20"/>
              </w:rPr>
              <w:t xml:space="preserve"> (AI &amp; DS)</w:t>
            </w:r>
          </w:p>
          <w:p w14:paraId="71688D09" w14:textId="77777777" w:rsidR="00FC6F17" w:rsidRPr="00FC6F17" w:rsidRDefault="00FC6F17" w:rsidP="00FC6F17">
            <w:pPr>
              <w:rPr>
                <w:color w:val="000000" w:themeColor="text1"/>
                <w:sz w:val="20"/>
                <w:szCs w:val="20"/>
              </w:rPr>
            </w:pPr>
            <w:r w:rsidRPr="00FC6F17">
              <w:rPr>
                <w:color w:val="000000" w:themeColor="text1"/>
                <w:sz w:val="20"/>
                <w:szCs w:val="20"/>
              </w:rPr>
              <w:t>Semester: 3rd</w:t>
            </w:r>
          </w:p>
          <w:p w14:paraId="20A1383C" w14:textId="7D1FF01E" w:rsidR="00FC6F17" w:rsidRDefault="00FC6F17" w:rsidP="00FC6F17">
            <w:pPr>
              <w:rPr>
                <w:color w:val="000000" w:themeColor="text1"/>
                <w:sz w:val="32"/>
                <w:szCs w:val="32"/>
              </w:rPr>
            </w:pPr>
            <w:r w:rsidRPr="00FC6F17">
              <w:rPr>
                <w:color w:val="000000" w:themeColor="text1"/>
                <w:sz w:val="20"/>
                <w:szCs w:val="20"/>
              </w:rPr>
              <w:t>Section: C</w:t>
            </w:r>
          </w:p>
        </w:tc>
      </w:tr>
    </w:tbl>
    <w:p w14:paraId="552D02EC" w14:textId="5E0864C7" w:rsidR="00C42FC7" w:rsidRDefault="00C42FC7">
      <w:pPr>
        <w:rPr>
          <w:color w:val="000000" w:themeColor="text1"/>
          <w:sz w:val="32"/>
          <w:szCs w:val="32"/>
        </w:rPr>
      </w:pPr>
    </w:p>
    <w:p w14:paraId="6D125658" w14:textId="77777777" w:rsidR="00C42FC7" w:rsidRDefault="00000000">
      <w:pPr>
        <w:pStyle w:val="Heading1"/>
        <w:ind w:firstLineChars="1000" w:firstLine="3614"/>
        <w:rPr>
          <w:sz w:val="36"/>
          <w:szCs w:val="36"/>
        </w:rPr>
      </w:pPr>
      <w:r>
        <w:rPr>
          <w:sz w:val="36"/>
          <w:szCs w:val="36"/>
        </w:rPr>
        <w:t>EXPERIMENT NO. 9</w:t>
      </w:r>
    </w:p>
    <w:p w14:paraId="738767E0" w14:textId="77777777" w:rsidR="00C42FC7" w:rsidRDefault="00C42FC7"/>
    <w:p w14:paraId="2CA8EA99" w14:textId="77777777" w:rsidR="00C42FC7" w:rsidRDefault="00000000">
      <w:pPr>
        <w:pStyle w:val="Heading2"/>
      </w:pPr>
      <w:r>
        <w:t>Aim</w:t>
      </w:r>
    </w:p>
    <w:p w14:paraId="673CAA8C" w14:textId="77777777" w:rsidR="00C42FC7" w:rsidRDefault="00000000">
      <w:r>
        <w:t>To develop a menu-driven program to perform operations on a Circular Queue using an array.</w:t>
      </w:r>
    </w:p>
    <w:p w14:paraId="1D67BB31" w14:textId="77777777" w:rsidR="00C42FC7" w:rsidRDefault="00000000">
      <w:pPr>
        <w:pStyle w:val="Heading2"/>
      </w:pPr>
      <w:r>
        <w:t>Objectives</w:t>
      </w:r>
    </w:p>
    <w:p w14:paraId="2F8503B8" w14:textId="77777777" w:rsidR="00C42FC7" w:rsidRDefault="00000000">
      <w:r>
        <w:t>- To understand the concept and need of a Circular Queue.</w:t>
      </w:r>
      <w:r>
        <w:br/>
        <w:t>- To implement FIFO (First In First Out) using an array.</w:t>
      </w:r>
      <w:r>
        <w:br/>
        <w:t>- To efficiently utilize storage using circular indexing.</w:t>
      </w:r>
      <w:r>
        <w:br/>
        <w:t>- To identify overflow and underflow conditions in queue operations.</w:t>
      </w:r>
    </w:p>
    <w:p w14:paraId="1CEC772C" w14:textId="77777777" w:rsidR="00C42FC7" w:rsidRDefault="00000000">
      <w:pPr>
        <w:pStyle w:val="Heading2"/>
      </w:pPr>
      <w:r>
        <w:t>Prerequisites</w:t>
      </w:r>
    </w:p>
    <w:p w14:paraId="36A497D8" w14:textId="77777777" w:rsidR="00C42FC7" w:rsidRDefault="00000000">
      <w:r>
        <w:t>- Basics of C programming</w:t>
      </w:r>
      <w:r>
        <w:br/>
        <w:t>- Understanding of Arrays</w:t>
      </w:r>
      <w:r>
        <w:br/>
        <w:t>- Knowledge of Queue Data Structure and FIFO working</w:t>
      </w:r>
    </w:p>
    <w:p w14:paraId="63621089" w14:textId="77777777" w:rsidR="00C42FC7" w:rsidRDefault="00000000">
      <w:pPr>
        <w:pStyle w:val="Heading2"/>
      </w:pPr>
      <w:r>
        <w:t>Apparatus / Tools Required</w:t>
      </w:r>
    </w:p>
    <w:p w14:paraId="44213428" w14:textId="77777777" w:rsidR="00C42FC7" w:rsidRDefault="00000000">
      <w:r>
        <w:t>- Computer System</w:t>
      </w:r>
      <w:r>
        <w:br/>
        <w:t>- GCC / Turbo C / CodeBlocks / Online C Compiler</w:t>
      </w:r>
    </w:p>
    <w:p w14:paraId="48DABAF2" w14:textId="77777777" w:rsidR="00C42FC7" w:rsidRDefault="00000000">
      <w:pPr>
        <w:pStyle w:val="Heading2"/>
      </w:pPr>
      <w:r>
        <w:t>Theory &amp; Application</w:t>
      </w:r>
    </w:p>
    <w:p w14:paraId="0A42BCA5" w14:textId="77777777" w:rsidR="00C42FC7" w:rsidRDefault="00000000">
      <w:r>
        <w:t>A Queue is a linear data structure that follows FIFO (First In First Out). In a simple queue, memory is wasted when elements are deleted because freed space cannot be reused. To solve this, a Circular Queue connects the last position back to the first index. This allows the queue to reuse empty spaces and prevents overflow due to wasted memory.</w:t>
      </w:r>
    </w:p>
    <w:p w14:paraId="3D4BBA8B" w14:textId="77777777" w:rsidR="00C42FC7" w:rsidRDefault="00000000">
      <w:pPr>
        <w:pStyle w:val="Heading2"/>
      </w:pPr>
      <w:r>
        <w:lastRenderedPageBreak/>
        <w:t>Algorithm</w:t>
      </w:r>
    </w:p>
    <w:p w14:paraId="1D402D9B" w14:textId="3A1B99B8" w:rsidR="00C42FC7" w:rsidRDefault="00000000">
      <w:r>
        <w:t>Initialization: front = -1, rear = -1</w:t>
      </w:r>
      <w:r>
        <w:br/>
      </w:r>
      <w:r>
        <w:br/>
        <w:t>Insert (enqueue):</w:t>
      </w:r>
      <w:r>
        <w:br/>
        <w:t>1. Check if queue is full</w:t>
      </w:r>
      <w:r>
        <w:br/>
        <w:t>2. If queue is empty, set front = rear = 0</w:t>
      </w:r>
      <w:r>
        <w:br/>
        <w:t>3. Else rear = (rear + 1) % MAX</w:t>
      </w:r>
      <w:r>
        <w:br/>
        <w:t>4. Insert the element at rear</w:t>
      </w:r>
      <w:r>
        <w:br/>
      </w:r>
      <w:r>
        <w:br/>
        <w:t>Delete (dequeue):</w:t>
      </w:r>
      <w:r>
        <w:br/>
        <w:t>1. If queue is empty → underflow</w:t>
      </w:r>
      <w:r>
        <w:br/>
        <w:t>2. If front == rear, set front = rear = -1</w:t>
      </w:r>
      <w:r>
        <w:br/>
        <w:t>3. Else front = (front + 1) % MAX</w:t>
      </w:r>
      <w:r>
        <w:br/>
      </w:r>
      <w:r>
        <w:br/>
        <w:t>Display:</w:t>
      </w:r>
      <w:r>
        <w:br/>
        <w:t>1. If empty → print empty</w:t>
      </w:r>
      <w:r>
        <w:br/>
        <w:t>2. Traverse from front to rear cyclically</w:t>
      </w:r>
    </w:p>
    <w:p w14:paraId="4222553F" w14:textId="054AC76A" w:rsidR="00C42FC7" w:rsidRDefault="00000000">
      <w:pPr>
        <w:pStyle w:val="Heading2"/>
      </w:pPr>
      <w:r>
        <w:t>Program Code in 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FC6F17" w14:paraId="1695F460" w14:textId="77777777" w:rsidTr="00FC6F17">
        <w:tc>
          <w:tcPr>
            <w:tcW w:w="8856" w:type="dxa"/>
          </w:tcPr>
          <w:p w14:paraId="3BE2723F" w14:textId="77777777" w:rsidR="00FC6F17" w:rsidRDefault="00FC6F17" w:rsidP="00FC6F17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  <w:r>
              <w:br/>
              <w:t>#define MAX 5</w:t>
            </w:r>
            <w:r>
              <w:br/>
            </w:r>
            <w:r>
              <w:br/>
              <w:t>int queue[MAX];</w:t>
            </w:r>
            <w:r>
              <w:br/>
              <w:t>int front = -1, rear = -1;</w:t>
            </w:r>
            <w:r>
              <w:br/>
            </w:r>
            <w:r>
              <w:br/>
              <w:t>void insert() {</w:t>
            </w:r>
            <w:r>
              <w:br/>
              <w:t xml:space="preserve">    int item;</w:t>
            </w:r>
            <w:r>
              <w:br/>
              <w:t xml:space="preserve">    if ((front == 0 &amp;&amp; rear == MAX-1) || (front == rear+1)) {</w:t>
            </w:r>
            <w:r>
              <w:br/>
              <w:t xml:space="preserve">        </w:t>
            </w:r>
            <w:proofErr w:type="spellStart"/>
            <w:r>
              <w:t>printf</w:t>
            </w:r>
            <w:proofErr w:type="spellEnd"/>
            <w:r>
              <w:t>("\nQueue Overflow!");</w:t>
            </w:r>
            <w:r>
              <w:br/>
              <w:t xml:space="preserve">        return;</w:t>
            </w:r>
            <w:r>
              <w:br/>
              <w:t xml:space="preserve">    }</w:t>
            </w:r>
            <w:r>
              <w:br/>
              <w:t xml:space="preserve">    </w:t>
            </w:r>
            <w:proofErr w:type="spellStart"/>
            <w:r>
              <w:t>printf</w:t>
            </w:r>
            <w:proofErr w:type="spellEnd"/>
            <w:r>
              <w:t>("\</w:t>
            </w:r>
            <w:proofErr w:type="spellStart"/>
            <w:r>
              <w:t>nEnter</w:t>
            </w:r>
            <w:proofErr w:type="spellEnd"/>
            <w:r>
              <w:t xml:space="preserve"> the element to insert: ");</w:t>
            </w:r>
            <w:r>
              <w:br/>
              <w:t xml:space="preserve">    </w:t>
            </w:r>
            <w:proofErr w:type="spellStart"/>
            <w:r>
              <w:t>scanf</w:t>
            </w:r>
            <w:proofErr w:type="spellEnd"/>
            <w:r>
              <w:t>("%d", &amp;item);</w:t>
            </w:r>
            <w:r>
              <w:br/>
            </w:r>
            <w:r>
              <w:br/>
              <w:t xml:space="preserve">    if (front == -1) {</w:t>
            </w:r>
            <w:r>
              <w:br/>
              <w:t xml:space="preserve">        front = 0;</w:t>
            </w:r>
            <w:r>
              <w:br/>
              <w:t xml:space="preserve">        rear = 0;</w:t>
            </w:r>
            <w:r>
              <w:br/>
              <w:t xml:space="preserve">    } else {</w:t>
            </w:r>
            <w:r>
              <w:br/>
              <w:t xml:space="preserve">        rear = (rear + 1) % MAX;</w:t>
            </w:r>
            <w:r>
              <w:br/>
              <w:t xml:space="preserve">    }</w:t>
            </w:r>
            <w:r>
              <w:br/>
              <w:t xml:space="preserve">    queue[rear] = item;</w:t>
            </w:r>
            <w:r>
              <w:br/>
              <w:t xml:space="preserve">    </w:t>
            </w:r>
            <w:proofErr w:type="spellStart"/>
            <w:r>
              <w:t>printf</w:t>
            </w:r>
            <w:proofErr w:type="spellEnd"/>
            <w:r>
              <w:t>("\</w:t>
            </w:r>
            <w:proofErr w:type="spellStart"/>
            <w:r>
              <w:t>nInserted</w:t>
            </w:r>
            <w:proofErr w:type="spellEnd"/>
            <w:r>
              <w:t xml:space="preserve"> Successfully!\n");</w:t>
            </w:r>
            <w:r>
              <w:br/>
              <w:t>}</w:t>
            </w:r>
            <w:r>
              <w:br/>
            </w:r>
            <w:r>
              <w:lastRenderedPageBreak/>
              <w:br/>
              <w:t>void delete() {</w:t>
            </w:r>
            <w:r>
              <w:br/>
              <w:t xml:space="preserve">    if (front == -1) {</w:t>
            </w:r>
            <w:r>
              <w:br/>
              <w:t xml:space="preserve">        </w:t>
            </w:r>
            <w:proofErr w:type="spellStart"/>
            <w:r>
              <w:t>printf</w:t>
            </w:r>
            <w:proofErr w:type="spellEnd"/>
            <w:r>
              <w:t>("\nQueue Underflow!");</w:t>
            </w:r>
            <w:r>
              <w:br/>
              <w:t xml:space="preserve">        return;</w:t>
            </w:r>
            <w:r>
              <w:br/>
              <w:t xml:space="preserve">    }</w:t>
            </w:r>
            <w:r>
              <w:br/>
              <w:t xml:space="preserve">    </w:t>
            </w:r>
            <w:proofErr w:type="spellStart"/>
            <w:r>
              <w:t>printf</w:t>
            </w:r>
            <w:proofErr w:type="spellEnd"/>
            <w:r>
              <w:t>("\</w:t>
            </w:r>
            <w:proofErr w:type="spellStart"/>
            <w:r>
              <w:t>nDeleted</w:t>
            </w:r>
            <w:proofErr w:type="spellEnd"/>
            <w:r>
              <w:t xml:space="preserve"> Element: %d\n", queue[front]);</w:t>
            </w:r>
            <w:r>
              <w:br/>
              <w:t xml:space="preserve">    if (front == rear) {</w:t>
            </w:r>
            <w:r>
              <w:br/>
              <w:t xml:space="preserve">        front = rear = -1;</w:t>
            </w:r>
            <w:r>
              <w:br/>
              <w:t xml:space="preserve">    } else {</w:t>
            </w:r>
            <w:r>
              <w:br/>
              <w:t xml:space="preserve">        front = (front + 1) % MAX;</w:t>
            </w:r>
            <w:r>
              <w:br/>
              <w:t xml:space="preserve">    }</w:t>
            </w:r>
            <w:r>
              <w:br/>
              <w:t>}</w:t>
            </w:r>
            <w:r>
              <w:br/>
            </w:r>
            <w:r>
              <w:br/>
              <w:t>void display() {</w:t>
            </w:r>
            <w:r>
              <w:br/>
              <w:t xml:space="preserve">    int </w:t>
            </w:r>
            <w:proofErr w:type="spellStart"/>
            <w:r>
              <w:t>i</w:t>
            </w:r>
            <w:proofErr w:type="spellEnd"/>
            <w:r>
              <w:t>;</w:t>
            </w:r>
            <w:r>
              <w:br/>
              <w:t xml:space="preserve">    if (front == -1) {</w:t>
            </w:r>
            <w:r>
              <w:br/>
              <w:t xml:space="preserve">        </w:t>
            </w:r>
            <w:proofErr w:type="spellStart"/>
            <w:r>
              <w:t>printf</w:t>
            </w:r>
            <w:proofErr w:type="spellEnd"/>
            <w:r>
              <w:t>("\nQueue is Empty\n");</w:t>
            </w:r>
            <w:r>
              <w:br/>
              <w:t xml:space="preserve">        return;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</w:t>
            </w:r>
            <w:proofErr w:type="spellStart"/>
            <w:r>
              <w:t>printf</w:t>
            </w:r>
            <w:proofErr w:type="spellEnd"/>
            <w:r>
              <w:t>("\</w:t>
            </w:r>
            <w:proofErr w:type="spellStart"/>
            <w:r>
              <w:t>nCircular</w:t>
            </w:r>
            <w:proofErr w:type="spellEnd"/>
            <w:r>
              <w:t xml:space="preserve"> Queue Elements: ");</w:t>
            </w:r>
            <w:r>
              <w:br/>
              <w:t xml:space="preserve">    for (</w:t>
            </w:r>
            <w:proofErr w:type="spellStart"/>
            <w:r>
              <w:t>i</w:t>
            </w:r>
            <w:proofErr w:type="spellEnd"/>
            <w:r>
              <w:t xml:space="preserve"> = front; </w:t>
            </w:r>
            <w:proofErr w:type="spellStart"/>
            <w:r>
              <w:t>i</w:t>
            </w:r>
            <w:proofErr w:type="spellEnd"/>
            <w:r>
              <w:t xml:space="preserve"> != rear; </w:t>
            </w:r>
            <w:proofErr w:type="spellStart"/>
            <w:r>
              <w:t>i</w:t>
            </w:r>
            <w:proofErr w:type="spellEnd"/>
            <w:r>
              <w:t xml:space="preserve"> = (</w:t>
            </w:r>
            <w:proofErr w:type="spellStart"/>
            <w:r>
              <w:t>i</w:t>
            </w:r>
            <w:proofErr w:type="spellEnd"/>
            <w:r>
              <w:t xml:space="preserve"> + 1) % MAX) {</w:t>
            </w:r>
            <w:r>
              <w:br/>
              <w:t xml:space="preserve">        </w:t>
            </w:r>
            <w:proofErr w:type="spellStart"/>
            <w:r>
              <w:t>printf</w:t>
            </w:r>
            <w:proofErr w:type="spellEnd"/>
            <w:r>
              <w:t>("%d ", queue[</w:t>
            </w:r>
            <w:proofErr w:type="spellStart"/>
            <w:r>
              <w:t>i</w:t>
            </w:r>
            <w:proofErr w:type="spellEnd"/>
            <w:r>
              <w:t>]);</w:t>
            </w:r>
            <w:r>
              <w:br/>
              <w:t xml:space="preserve">    }</w:t>
            </w:r>
            <w:r>
              <w:br/>
              <w:t xml:space="preserve">    </w:t>
            </w:r>
            <w:proofErr w:type="spellStart"/>
            <w:r>
              <w:t>printf</w:t>
            </w:r>
            <w:proofErr w:type="spellEnd"/>
            <w:r>
              <w:t>("%d\n", queue[</w:t>
            </w:r>
            <w:proofErr w:type="spellStart"/>
            <w:r>
              <w:t>i</w:t>
            </w:r>
            <w:proofErr w:type="spellEnd"/>
            <w:r>
              <w:t>]);</w:t>
            </w:r>
            <w:r>
              <w:br/>
              <w:t>}</w:t>
            </w:r>
            <w:r>
              <w:br/>
            </w:r>
            <w:r>
              <w:br/>
              <w:t>int main() {</w:t>
            </w:r>
            <w:r>
              <w:br/>
              <w:t xml:space="preserve">    int choice;</w:t>
            </w:r>
            <w:r>
              <w:br/>
              <w:t xml:space="preserve">    do {</w:t>
            </w:r>
            <w:r>
              <w:br/>
              <w:t xml:space="preserve">        </w:t>
            </w:r>
            <w:proofErr w:type="spellStart"/>
            <w:r>
              <w:t>printf</w:t>
            </w:r>
            <w:proofErr w:type="spellEnd"/>
            <w:r>
              <w:t>("\</w:t>
            </w:r>
            <w:proofErr w:type="spellStart"/>
            <w:r>
              <w:t>nMENU</w:t>
            </w:r>
            <w:proofErr w:type="spellEnd"/>
            <w:r>
              <w:t>\n1. Insert\n2. Delete\n3. Display\n4. Exit\</w:t>
            </w:r>
            <w:proofErr w:type="spellStart"/>
            <w:r>
              <w:t>nEnter</w:t>
            </w:r>
            <w:proofErr w:type="spellEnd"/>
            <w:r>
              <w:t xml:space="preserve"> your choice: ");</w:t>
            </w:r>
            <w:r>
              <w:br/>
              <w:t xml:space="preserve">        </w:t>
            </w:r>
            <w:proofErr w:type="spellStart"/>
            <w:proofErr w:type="gramStart"/>
            <w:r>
              <w:t>scanf</w:t>
            </w:r>
            <w:proofErr w:type="spellEnd"/>
            <w:r>
              <w:t>(</w:t>
            </w:r>
            <w:proofErr w:type="gramEnd"/>
            <w:r>
              <w:t>"%d", &amp;choice);</w:t>
            </w:r>
            <w:r>
              <w:br/>
            </w:r>
            <w:r>
              <w:br/>
              <w:t xml:space="preserve">        switch (choice) {</w:t>
            </w:r>
            <w:r>
              <w:br/>
              <w:t xml:space="preserve">            case 1: </w:t>
            </w:r>
            <w:proofErr w:type="gramStart"/>
            <w:r>
              <w:t>insert(</w:t>
            </w:r>
            <w:proofErr w:type="gramEnd"/>
            <w:r>
              <w:t>); break;</w:t>
            </w:r>
            <w:r>
              <w:br/>
              <w:t xml:space="preserve">            case 2: </w:t>
            </w:r>
            <w:proofErr w:type="gramStart"/>
            <w:r>
              <w:t>delete(</w:t>
            </w:r>
            <w:proofErr w:type="gramEnd"/>
            <w:r>
              <w:t>); break;</w:t>
            </w:r>
            <w:r>
              <w:br/>
              <w:t xml:space="preserve">            case 3: </w:t>
            </w:r>
            <w:proofErr w:type="gramStart"/>
            <w:r>
              <w:t>display(</w:t>
            </w:r>
            <w:proofErr w:type="gramEnd"/>
            <w:r>
              <w:t>); break;</w:t>
            </w:r>
            <w:r>
              <w:br/>
              <w:t xml:space="preserve">            case 4: </w:t>
            </w:r>
            <w:proofErr w:type="spellStart"/>
            <w:r>
              <w:t>printf</w:t>
            </w:r>
            <w:proofErr w:type="spellEnd"/>
            <w:r>
              <w:t>("\</w:t>
            </w:r>
            <w:proofErr w:type="spellStart"/>
            <w:r>
              <w:t>nExiting</w:t>
            </w:r>
            <w:proofErr w:type="spellEnd"/>
            <w:r>
              <w:t>...\n"); break;</w:t>
            </w:r>
            <w:r>
              <w:br/>
              <w:t xml:space="preserve">            default: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"\</w:t>
            </w:r>
            <w:proofErr w:type="spellStart"/>
            <w:r>
              <w:t>nInvalid</w:t>
            </w:r>
            <w:proofErr w:type="spellEnd"/>
            <w:r>
              <w:t xml:space="preserve"> Choice!");</w:t>
            </w:r>
            <w:r>
              <w:br/>
              <w:t xml:space="preserve">      </w:t>
            </w:r>
            <w:proofErr w:type="gramStart"/>
            <w:r>
              <w:t xml:space="preserve">  }</w:t>
            </w:r>
            <w:proofErr w:type="gramEnd"/>
            <w:r>
              <w:br/>
              <w:t xml:space="preserve">  </w:t>
            </w:r>
            <w:proofErr w:type="gramStart"/>
            <w:r>
              <w:t xml:space="preserve">  }</w:t>
            </w:r>
            <w:proofErr w:type="gramEnd"/>
            <w:r>
              <w:t xml:space="preserve"> while (</w:t>
            </w:r>
            <w:proofErr w:type="gramStart"/>
            <w:r>
              <w:t>choice !</w:t>
            </w:r>
            <w:proofErr w:type="gramEnd"/>
            <w:r>
              <w:t>= 4);</w:t>
            </w:r>
            <w:r>
              <w:br/>
            </w:r>
            <w:r>
              <w:br/>
            </w:r>
            <w:r>
              <w:lastRenderedPageBreak/>
              <w:t xml:space="preserve">    return 0;</w:t>
            </w:r>
            <w:r>
              <w:br/>
              <w:t>}</w:t>
            </w:r>
            <w:r>
              <w:br/>
            </w:r>
          </w:p>
          <w:p w14:paraId="1FBC51AC" w14:textId="77777777" w:rsidR="00FC6F17" w:rsidRDefault="00FC6F17" w:rsidP="00FC6F17"/>
        </w:tc>
      </w:tr>
    </w:tbl>
    <w:p w14:paraId="3D995F0F" w14:textId="77777777" w:rsidR="00FC6F17" w:rsidRPr="00FC6F17" w:rsidRDefault="00FC6F17" w:rsidP="00FC6F17"/>
    <w:p w14:paraId="3A2D25BB" w14:textId="59EF5A88" w:rsidR="00C42FC7" w:rsidRDefault="00FC6F17"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E5F128E" wp14:editId="00493A5C">
                <wp:simplePos x="0" y="0"/>
                <wp:positionH relativeFrom="column">
                  <wp:posOffset>7121525</wp:posOffset>
                </wp:positionH>
                <wp:positionV relativeFrom="paragraph">
                  <wp:posOffset>647065</wp:posOffset>
                </wp:positionV>
                <wp:extent cx="1107440" cy="45719"/>
                <wp:effectExtent l="0" t="0" r="16510" b="1206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7440" cy="457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BA409" w14:textId="6EAC1ABF" w:rsidR="00C42FC7" w:rsidRDefault="00C42FC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5F128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560.75pt;margin-top:50.95pt;width:87.2pt;height:3.6pt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" fillcolor="white [3201]" strokeweight=".5pt">
                <v:textbox>
                  <w:txbxContent>
                    <w:p w14:paraId="57BBA409" w14:textId="6EAC1ABF" w:rsidR="00C42FC7" w:rsidRDefault="00C42FC7"/>
                  </w:txbxContent>
                </v:textbox>
              </v:shape>
            </w:pict>
          </mc:Fallback>
        </mc:AlternateContent>
      </w:r>
      <w:r w:rsidR="00000000">
        <w:br/>
      </w:r>
    </w:p>
    <w:p w14:paraId="710D5A96" w14:textId="77777777" w:rsidR="00C42FC7" w:rsidRDefault="00000000">
      <w:pPr>
        <w:pStyle w:val="Heading2"/>
      </w:pPr>
      <w:r>
        <w:t>Sample Output</w:t>
      </w:r>
    </w:p>
    <w:p w14:paraId="28591CA9" w14:textId="77777777" w:rsidR="00C42FC7" w:rsidRDefault="00000000">
      <w:r>
        <w:t>MENU</w:t>
      </w:r>
      <w:r>
        <w:br/>
        <w:t>1. Insert</w:t>
      </w:r>
      <w:r>
        <w:br/>
        <w:t>2. Delete</w:t>
      </w:r>
      <w:r>
        <w:br/>
        <w:t>3. Display</w:t>
      </w:r>
      <w:r>
        <w:br/>
        <w:t>4. Exit</w:t>
      </w:r>
      <w:r>
        <w:br/>
        <w:t>Enter your choice: 1</w:t>
      </w:r>
      <w:r>
        <w:br/>
        <w:t>Enter the element to insert: 15</w:t>
      </w:r>
      <w:r>
        <w:br/>
        <w:t>Inserted Successfully!</w:t>
      </w:r>
      <w:r>
        <w:br/>
      </w:r>
      <w:r>
        <w:br/>
        <w:t>Enter your choice: 3</w:t>
      </w:r>
      <w:r>
        <w:br/>
        <w:t>Circular Queue Elements: 15</w:t>
      </w:r>
    </w:p>
    <w:p w14:paraId="7DAD5615" w14:textId="77777777" w:rsidR="00C42FC7" w:rsidRDefault="00000000">
      <w:pPr>
        <w:pStyle w:val="Heading2"/>
      </w:pPr>
      <w:r>
        <w:t>Source of Error</w:t>
      </w:r>
    </w:p>
    <w:p w14:paraId="7DCC69E6" w14:textId="77777777" w:rsidR="00C42FC7" w:rsidRDefault="00000000">
      <w:r>
        <w:t>- Incorrect handling of circular index wrap-around</w:t>
      </w:r>
      <w:r>
        <w:br/>
        <w:t>- Not checking queue full/empty conditions properly</w:t>
      </w:r>
      <w:r>
        <w:br/>
        <w:t>- Incorrect front and rear pointer movement</w:t>
      </w:r>
    </w:p>
    <w:p w14:paraId="26078994" w14:textId="77777777" w:rsidR="00C42FC7" w:rsidRDefault="00000000">
      <w:pPr>
        <w:pStyle w:val="Heading2"/>
      </w:pPr>
      <w:r>
        <w:t>Result</w:t>
      </w:r>
    </w:p>
    <w:p w14:paraId="0A35B156" w14:textId="77777777" w:rsidR="00C42FC7" w:rsidRDefault="00000000">
      <w:r>
        <w:t>The Circular Queue was successfully implemented using an array.</w:t>
      </w:r>
    </w:p>
    <w:p w14:paraId="48E0D70E" w14:textId="77777777" w:rsidR="00C42FC7" w:rsidRDefault="00000000">
      <w:pPr>
        <w:pStyle w:val="Heading2"/>
      </w:pPr>
      <w:r>
        <w:t>Conclusion</w:t>
      </w:r>
    </w:p>
    <w:p w14:paraId="74A7115E" w14:textId="77777777" w:rsidR="00C42FC7" w:rsidRDefault="00000000">
      <w:r>
        <w:t>This experiment enhances understanding of queue structures and shows how circular indexing saves memory.</w:t>
      </w:r>
    </w:p>
    <w:p w14:paraId="485248D2" w14:textId="77777777" w:rsidR="00C42FC7" w:rsidRDefault="00000000">
      <w:pPr>
        <w:pStyle w:val="Heading2"/>
      </w:pPr>
      <w:r>
        <w:t>Viva Questions</w:t>
      </w:r>
    </w:p>
    <w:p w14:paraId="17C07BEE" w14:textId="7E077E71" w:rsidR="00C42FC7" w:rsidRDefault="00FC6F17" w:rsidP="00FC6F17">
      <w:pPr>
        <w:pStyle w:val="ListParagraph"/>
        <w:numPr>
          <w:ilvl w:val="0"/>
          <w:numId w:val="7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0B3EB1D" wp14:editId="0685598A">
                <wp:simplePos x="0" y="0"/>
                <wp:positionH relativeFrom="column">
                  <wp:posOffset>8158480</wp:posOffset>
                </wp:positionH>
                <wp:positionV relativeFrom="paragraph">
                  <wp:posOffset>608965</wp:posOffset>
                </wp:positionV>
                <wp:extent cx="1430020" cy="153035"/>
                <wp:effectExtent l="0" t="0" r="17780" b="18415"/>
                <wp:wrapNone/>
                <wp:docPr id="6" name="Rectangl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0020" cy="15303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4D6A4F1" w14:textId="31856F5C" w:rsidR="00C42FC7" w:rsidRDefault="00C42FC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B3EB1D" id="Rectangles 6" o:spid="_x0000_s1027" style="position:absolute;left:0;text-align:left;margin-left:642.4pt;margin-top:47.95pt;width:112.6pt;height:12.0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" filled="f" strokecolor="black [3213]" strokeweight="2pt">
                <v:textbox>
                  <w:txbxContent>
                    <w:p w14:paraId="54D6A4F1" w14:textId="31856F5C" w:rsidR="00C42FC7" w:rsidRDefault="00C42FC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41874F" wp14:editId="61FD4322">
                <wp:simplePos x="0" y="0"/>
                <wp:positionH relativeFrom="column">
                  <wp:posOffset>4267200</wp:posOffset>
                </wp:positionH>
                <wp:positionV relativeFrom="paragraph">
                  <wp:posOffset>3394709</wp:posOffset>
                </wp:positionV>
                <wp:extent cx="1492250" cy="555625"/>
                <wp:effectExtent l="0" t="0" r="12700" b="15875"/>
                <wp:wrapNone/>
                <wp:docPr id="8" name="Rectangle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92250" cy="5556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13880D8" w14:textId="670DE062" w:rsidR="00C42FC7" w:rsidRDefault="00C42FC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41874F" id="Rectangles 8" o:spid="_x0000_s1028" style="position:absolute;left:0;text-align:left;margin-left:336pt;margin-top:267.3pt;width:117.5pt;height:43.75pt;flip:y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" filled="f" strokecolor="black [3213]" strokeweight="2pt">
                <v:textbox>
                  <w:txbxContent>
                    <w:p w14:paraId="313880D8" w14:textId="670DE062" w:rsidR="00C42FC7" w:rsidRDefault="00C42FC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62A2BC" wp14:editId="52864410">
                <wp:simplePos x="0" y="0"/>
                <wp:positionH relativeFrom="column">
                  <wp:posOffset>-162560</wp:posOffset>
                </wp:positionH>
                <wp:positionV relativeFrom="paragraph">
                  <wp:posOffset>3362960</wp:posOffset>
                </wp:positionV>
                <wp:extent cx="1481455" cy="496570"/>
                <wp:effectExtent l="0" t="0" r="23495" b="17780"/>
                <wp:wrapNone/>
                <wp:docPr id="10" name="Rectangle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81455" cy="49657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C11879E" w14:textId="1A65EE2A" w:rsidR="00C42FC7" w:rsidRDefault="00C42FC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62A2BC" id="Rectangles 10" o:spid="_x0000_s1029" style="position:absolute;left:0;text-align:left;margin-left:-12.8pt;margin-top:264.8pt;width:116.65pt;height:39.1pt;flip:y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" filled="f" strokecolor="black [3213]" strokeweight="2pt">
                <v:textbox>
                  <w:txbxContent>
                    <w:p w14:paraId="0C11879E" w14:textId="1A65EE2A" w:rsidR="00C42FC7" w:rsidRDefault="00C42FC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00000">
        <w:t>Define queue and circular queue.</w:t>
      </w:r>
      <w:r w:rsidR="00000000">
        <w:br/>
        <w:t>2. What is FIFO?</w:t>
      </w:r>
      <w:r w:rsidR="00000000">
        <w:br/>
        <w:t>3. When does overflow occur in a circular queue?</w:t>
      </w:r>
      <w:r w:rsidR="00000000">
        <w:br/>
        <w:t>4. What is the role of front and rear pointers?</w:t>
      </w:r>
      <w:r w:rsidR="00000000">
        <w:br/>
        <w:t>5. Give real-life applications of queue.</w:t>
      </w:r>
    </w:p>
    <w:p w14:paraId="1F2FFAAD" w14:textId="7FBFA0BF" w:rsidR="00FC6F17" w:rsidRDefault="00FC6F17" w:rsidP="00FC6F17">
      <w:r>
        <w:rPr>
          <w:noProof/>
        </w:rPr>
        <w:lastRenderedPageBreak/>
        <w:drawing>
          <wp:inline distT="0" distB="0" distL="0" distR="0" wp14:anchorId="502FBDDE" wp14:editId="6C290CD6">
            <wp:extent cx="1181100" cy="1190677"/>
            <wp:effectExtent l="0" t="0" r="0" b="9525"/>
            <wp:docPr id="13508514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387" cy="1198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6F17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F1369" w14:textId="77777777" w:rsidR="00E94FF8" w:rsidRDefault="00E94FF8">
      <w:pPr>
        <w:spacing w:line="240" w:lineRule="auto"/>
      </w:pPr>
      <w:r>
        <w:separator/>
      </w:r>
    </w:p>
  </w:endnote>
  <w:endnote w:type="continuationSeparator" w:id="0">
    <w:p w14:paraId="0B6BE9B4" w14:textId="77777777" w:rsidR="00E94FF8" w:rsidRDefault="00E94F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F1CC5" w14:textId="77777777" w:rsidR="00C42FC7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036E9C" wp14:editId="5DB7300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81A30F" w14:textId="77777777" w:rsidR="00C42FC7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036E9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5981A30F" w14:textId="77777777" w:rsidR="00C42FC7" w:rsidRDefault="00000000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E688A" w14:textId="77777777" w:rsidR="00E94FF8" w:rsidRDefault="00E94FF8">
      <w:pPr>
        <w:spacing w:after="0"/>
      </w:pPr>
      <w:r>
        <w:separator/>
      </w:r>
    </w:p>
  </w:footnote>
  <w:footnote w:type="continuationSeparator" w:id="0">
    <w:p w14:paraId="598893C7" w14:textId="77777777" w:rsidR="00E94FF8" w:rsidRDefault="00E94FF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985668"/>
    <w:multiLevelType w:val="hybridMultilevel"/>
    <w:tmpl w:val="81983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640874">
    <w:abstractNumId w:val="5"/>
  </w:num>
  <w:num w:numId="2" w16cid:durableId="328950983">
    <w:abstractNumId w:val="3"/>
  </w:num>
  <w:num w:numId="3" w16cid:durableId="1740008604">
    <w:abstractNumId w:val="2"/>
  </w:num>
  <w:num w:numId="4" w16cid:durableId="482309809">
    <w:abstractNumId w:val="4"/>
  </w:num>
  <w:num w:numId="5" w16cid:durableId="751438414">
    <w:abstractNumId w:val="1"/>
  </w:num>
  <w:num w:numId="6" w16cid:durableId="2013945492">
    <w:abstractNumId w:val="0"/>
  </w:num>
  <w:num w:numId="7" w16cid:durableId="5088338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42FC7"/>
    <w:rsid w:val="00CB0664"/>
    <w:rsid w:val="00D07139"/>
    <w:rsid w:val="00E94FF8"/>
    <w:rsid w:val="00FC693F"/>
    <w:rsid w:val="00FC6F17"/>
    <w:rsid w:val="5D11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0C41F7F"/>
  <w14:defaultImageDpi w14:val="300"/>
  <w15:docId w15:val="{1276EB1D-265D-4BD4-B14A-26ECFDD59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 w:qFormat="1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587</Words>
  <Characters>3348</Characters>
  <Application>Microsoft Office Word</Application>
  <DocSecurity>0</DocSecurity>
  <Lines>27</Lines>
  <Paragraphs>7</Paragraphs>
  <ScaleCrop>false</ScaleCrop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Gaurav Shukla</cp:lastModifiedBy>
  <cp:revision>2</cp:revision>
  <dcterms:created xsi:type="dcterms:W3CDTF">2025-11-09T13:01:00Z</dcterms:created>
  <dcterms:modified xsi:type="dcterms:W3CDTF">2025-11-09T13:01:00Z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20620C4E808D41FF88BA2302D7216D13_13</vt:lpwstr>
  </property>
</Properties>
</file>